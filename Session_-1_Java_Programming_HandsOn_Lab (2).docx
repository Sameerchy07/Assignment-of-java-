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EBE02">
      <w:pPr>
        <w:pStyle w:val="2"/>
      </w:pPr>
      <w:r>
        <w:t>Hands-On Lab: Introduction to Java Programming</w:t>
      </w:r>
    </w:p>
    <w:p w14:paraId="00E335B7">
      <w:r>
        <w:t xml:space="preserve">Name: </w:t>
      </w:r>
      <w:r>
        <w:rPr>
          <w:rFonts w:hint="default"/>
          <w:lang w:val="en-IN"/>
        </w:rPr>
        <w:t>Sameer Kumar Chaudhary</w:t>
      </w:r>
      <w:r>
        <w:t xml:space="preserve">   Date:</w:t>
      </w:r>
      <w:r>
        <w:rPr>
          <w:rFonts w:hint="default"/>
          <w:lang w:val="en-IN"/>
        </w:rPr>
        <w:t>13/09</w:t>
      </w:r>
      <w:r>
        <w:t xml:space="preserve">    Score: </w:t>
      </w:r>
      <w:r>
        <w:rPr>
          <w:rFonts w:hint="default"/>
          <w:lang w:val="en-IN"/>
        </w:rPr>
        <w:t>30</w:t>
      </w:r>
      <w:bookmarkStart w:id="0" w:name="_GoBack"/>
      <w:bookmarkEnd w:id="0"/>
      <w:r>
        <w:t>/ 30</w:t>
      </w:r>
    </w:p>
    <w:p w14:paraId="41A57E86">
      <w:r>
        <w:br w:type="page"/>
      </w:r>
    </w:p>
    <w:p w14:paraId="0D358531">
      <w:pPr>
        <w:pStyle w:val="3"/>
      </w:pPr>
      <w:r>
        <w:t>Part A: OOP Concepts — Fill in the Blanks (8 points)</w:t>
      </w:r>
    </w:p>
    <w:p w14:paraId="05616AE5">
      <w:r>
        <w:t>Instructions: Fill in each blank with the most appropriate term. Each blank is worth 1 point.</w:t>
      </w:r>
    </w:p>
    <w:p w14:paraId="3428C95F">
      <w:r>
        <w:t xml:space="preserve">1. A </w:t>
      </w:r>
      <w:r>
        <w:rPr>
          <w:rFonts w:hint="default"/>
          <w:u w:val="single"/>
          <w:lang w:val="en-IN"/>
        </w:rPr>
        <w:t xml:space="preserve">Class  </w:t>
      </w:r>
      <w:r>
        <w:t>is a blueprint or template that defines the structure (data and methods) for creating objects.</w:t>
      </w:r>
    </w:p>
    <w:p w14:paraId="1B0B8968">
      <w:r>
        <w:t xml:space="preserve">2. An </w:t>
      </w:r>
      <w:r>
        <w:rPr>
          <w:rFonts w:hint="default"/>
          <w:u w:val="single"/>
          <w:lang w:val="en-IN"/>
        </w:rPr>
        <w:t>object</w:t>
      </w:r>
      <w:r>
        <w:rPr>
          <w:rFonts w:hint="default"/>
          <w:lang w:val="en-IN"/>
        </w:rPr>
        <w:t xml:space="preserve"> </w:t>
      </w:r>
      <w:r>
        <w:t xml:space="preserve"> is a specific instance of a class — it has its own state (data) and can perform behaviors (methods).</w:t>
      </w:r>
    </w:p>
    <w:p w14:paraId="16DC27CA">
      <w:r>
        <w:t xml:space="preserve">3. </w:t>
      </w:r>
      <w:r>
        <w:rPr>
          <w:rFonts w:hint="default"/>
          <w:u w:val="single"/>
          <w:lang w:val="en-IN"/>
        </w:rPr>
        <w:t>Encapsulation</w:t>
      </w:r>
      <w:r>
        <w:rPr>
          <w:rFonts w:hint="default"/>
          <w:lang w:val="en-IN"/>
        </w:rPr>
        <w:t xml:space="preserve"> </w:t>
      </w:r>
      <w:r>
        <w:t>is the OOP principle of bundling data and methods together inside a class and restricting direct access to some of the object's components.</w:t>
      </w:r>
    </w:p>
    <w:p w14:paraId="29190773">
      <w:r>
        <w:t>4.</w:t>
      </w:r>
      <w:r>
        <w:rPr>
          <w:rFonts w:hint="default"/>
          <w:lang w:val="en-IN"/>
        </w:rPr>
        <w:t xml:space="preserve"> </w:t>
      </w:r>
      <w:r>
        <w:rPr>
          <w:rFonts w:hint="default"/>
          <w:u w:val="single"/>
          <w:lang w:val="en-IN"/>
        </w:rPr>
        <w:t>Inheritance</w:t>
      </w:r>
      <w:r>
        <w:rPr>
          <w:rFonts w:hint="default"/>
          <w:lang w:val="en-IN"/>
        </w:rPr>
        <w:t xml:space="preserve"> </w:t>
      </w:r>
      <w:r>
        <w:t>allows a new class (subclass) to acquire the properties and behaviors of an existing class (superclass), promoting code reusability.</w:t>
      </w:r>
    </w:p>
    <w:p w14:paraId="4D8A06F3">
      <w:r>
        <w:t>5.</w:t>
      </w:r>
      <w:r>
        <w:rPr>
          <w:rFonts w:hint="default"/>
          <w:lang w:val="en-IN"/>
        </w:rPr>
        <w:t xml:space="preserve"> </w:t>
      </w:r>
      <w:r>
        <w:rPr>
          <w:rFonts w:hint="default"/>
          <w:u w:val="single"/>
          <w:lang w:val="en-IN"/>
        </w:rPr>
        <w:t>Polymorphism</w:t>
      </w:r>
      <w:r>
        <w:rPr>
          <w:rFonts w:hint="default"/>
          <w:lang w:val="en-IN"/>
        </w:rPr>
        <w:t xml:space="preserve"> </w:t>
      </w:r>
      <w:r>
        <w:t>means 'many forms' — in Java, it allows methods with the same name to behave differently based on the object or parameters involved (method overloading and method overriding).</w:t>
      </w:r>
    </w:p>
    <w:p w14:paraId="3E90C084">
      <w:r>
        <w:t xml:space="preserve">6. </w:t>
      </w:r>
      <w:r>
        <w:rPr>
          <w:rFonts w:hint="default"/>
          <w:u w:val="single"/>
          <w:lang w:val="en-IN"/>
        </w:rPr>
        <w:t>Abstaction</w:t>
      </w:r>
      <w:r>
        <w:rPr>
          <w:rFonts w:hint="default"/>
          <w:lang w:val="en-IN"/>
        </w:rPr>
        <w:t xml:space="preserve"> </w:t>
      </w:r>
      <w:r>
        <w:t>is the OOP principle of hiding complex implementation details and exposing only the essential features to the user.</w:t>
      </w:r>
    </w:p>
    <w:p w14:paraId="5B0B668D">
      <w:r>
        <w:t xml:space="preserve">7. In Java, everything (except primitive types) is an </w:t>
      </w:r>
      <w:r>
        <w:rPr>
          <w:rFonts w:hint="default"/>
          <w:u w:val="single"/>
          <w:lang w:val="en-IN"/>
        </w:rPr>
        <w:t>object</w:t>
      </w:r>
      <w:r>
        <w:t>, which is why Java is called an object-oriented language.</w:t>
      </w:r>
    </w:p>
    <w:p w14:paraId="222919CF">
      <w:r>
        <w:t xml:space="preserve">8. The relationship between a subclass and superclass is often described as an </w:t>
      </w:r>
      <w:r>
        <w:rPr>
          <w:rFonts w:hint="default"/>
          <w:u w:val="single"/>
          <w:lang w:val="en-IN"/>
        </w:rPr>
        <w:t>is-a</w:t>
      </w:r>
      <w:r>
        <w:rPr>
          <w:rFonts w:hint="default"/>
          <w:lang w:val="en-IN"/>
        </w:rPr>
        <w:t xml:space="preserve"> </w:t>
      </w:r>
      <w:r>
        <w:t>relationship (e.g., 'Dog is an Animal').</w:t>
      </w:r>
    </w:p>
    <w:p w14:paraId="61A45A26">
      <w:r>
        <w:br w:type="page"/>
      </w:r>
    </w:p>
    <w:p w14:paraId="6FA6AB97">
      <w:pPr>
        <w:pStyle w:val="3"/>
      </w:pPr>
      <w:r>
        <w:t>Part B: Features of Java &amp; JDK/JRE/JVM (8 points)</w:t>
      </w:r>
    </w:p>
    <w:p w14:paraId="4B5496E6">
      <w:r>
        <w:t>Instructions: Fill in the blanks. Each blank is worth 1 point.</w:t>
      </w:r>
    </w:p>
    <w:p w14:paraId="3CE88B72">
      <w:r>
        <w:t>1. Java was developed by</w:t>
      </w:r>
      <w:r>
        <w:rPr>
          <w:u w:val="single"/>
        </w:rPr>
        <w:t xml:space="preserve"> </w:t>
      </w:r>
      <w:r>
        <w:rPr>
          <w:rFonts w:hint="default"/>
          <w:u w:val="single"/>
          <w:lang w:val="en-IN"/>
        </w:rPr>
        <w:t>James Gosling</w:t>
      </w:r>
      <w:r>
        <w:t xml:space="preserve"> at Sun Microsystems and first released in 1995.</w:t>
      </w:r>
    </w:p>
    <w:p w14:paraId="71C2AF6A">
      <w:r>
        <w:t xml:space="preserve">2. Java's famous slogan is 'Write Once, </w:t>
      </w:r>
      <w:r>
        <w:rPr>
          <w:rFonts w:hint="default"/>
          <w:u w:val="single"/>
          <w:lang w:val="en-IN"/>
        </w:rPr>
        <w:t>Run</w:t>
      </w:r>
      <w:r>
        <w:rPr>
          <w:rFonts w:hint="default"/>
          <w:u w:val="none"/>
          <w:lang w:val="en-IN"/>
        </w:rPr>
        <w:t xml:space="preserve"> A</w:t>
      </w:r>
      <w:r>
        <w:t>nywhere' (WORA), meaning compiled Java code can run on any platform with a JVM.</w:t>
      </w:r>
    </w:p>
    <w:p w14:paraId="08C88604">
      <w:r>
        <w:t xml:space="preserve">3. Java source code (.java files) is compiled into </w:t>
      </w:r>
      <w:r>
        <w:rPr>
          <w:rFonts w:hint="default"/>
          <w:u w:val="single"/>
          <w:lang w:val="en-IN"/>
        </w:rPr>
        <w:t>bytecode</w:t>
      </w:r>
      <w:r>
        <w:t xml:space="preserve"> (.class files), which is an intermediate, platform-neutral format — NOT machine-specific binary code.</w:t>
      </w:r>
    </w:p>
    <w:p w14:paraId="409D45C9">
      <w:r>
        <w:t xml:space="preserve">4. </w:t>
      </w:r>
      <w:r>
        <w:rPr>
          <w:rFonts w:hint="default"/>
          <w:u w:val="single"/>
          <w:lang w:val="en-IN"/>
        </w:rPr>
        <w:t>Garbage collection</w:t>
      </w:r>
      <w:r>
        <w:t xml:space="preserve"> is one of Java's key features — the JVM automatically reclaims memory that is no longer in use, so programmers don't need to manually free memory.</w:t>
      </w:r>
    </w:p>
    <w:p w14:paraId="795A17C0">
      <w:r>
        <w:t xml:space="preserve">5. Java does NOT have </w:t>
      </w:r>
      <w:r>
        <w:rPr>
          <w:rFonts w:hint="default"/>
          <w:u w:val="single"/>
          <w:lang w:val="en-IN"/>
        </w:rPr>
        <w:t>pointers</w:t>
      </w:r>
      <w:r>
        <w:t xml:space="preserve"> (unlike C/C++), which makes it more secure and prevents dangerous memory access like buffer overflows and dangling pointers.</w:t>
      </w:r>
    </w:p>
    <w:p w14:paraId="6DCBEFFF">
      <w:r>
        <w:t xml:space="preserve">6. </w:t>
      </w:r>
      <w:r>
        <w:rPr>
          <w:rFonts w:hint="default"/>
          <w:u w:val="single"/>
          <w:lang w:val="en-IN"/>
        </w:rPr>
        <w:t>JVM</w:t>
      </w:r>
      <w:r>
        <w:t xml:space="preserve"> (Java Virtual Machine) is the runtime engine that executes Java bytecode and provides memory management, security, and threading.</w:t>
      </w:r>
    </w:p>
    <w:p w14:paraId="52053EAA">
      <w:r>
        <w:t xml:space="preserve">7. </w:t>
      </w:r>
      <w:r>
        <w:rPr>
          <w:rFonts w:hint="default"/>
          <w:u w:val="single"/>
          <w:lang w:val="en-IN"/>
        </w:rPr>
        <w:t>JDK</w:t>
      </w:r>
      <w:r>
        <w:t xml:space="preserve"> (Java Development Kit) is the complete package for developers — it includes the JRE plus development tools like the compiler (javac), debugger, and javadoc.</w:t>
      </w:r>
    </w:p>
    <w:p w14:paraId="673F0FF5">
      <w:r>
        <w:t xml:space="preserve">8. The Java compiler is invoked with the command </w:t>
      </w:r>
      <w:r>
        <w:rPr>
          <w:rFonts w:hint="default"/>
          <w:u w:val="single"/>
          <w:lang w:val="en-IN"/>
        </w:rPr>
        <w:t>javac</w:t>
      </w:r>
      <w:r>
        <w:t xml:space="preserve"> (followed by the source file name), which produces a .class bytecode file.</w:t>
      </w:r>
    </w:p>
    <w:p w14:paraId="3CC3F58D">
      <w:r>
        <w:br w:type="page"/>
      </w:r>
    </w:p>
    <w:p w14:paraId="348CAB94">
      <w:pPr>
        <w:pStyle w:val="3"/>
      </w:pPr>
      <w:r>
        <w:t>Part C: Java Program Structure (6 points)</w:t>
      </w:r>
    </w:p>
    <w:p w14:paraId="3C99DEBA">
      <w:r>
        <w:t>Instructions: Answer each question. Each question is worth 1-2 points.</w:t>
      </w:r>
    </w:p>
    <w:p w14:paraId="1A1DE731">
      <w:pPr>
        <w:numPr>
          <w:ilvl w:val="0"/>
          <w:numId w:val="7"/>
        </w:numPr>
      </w:pPr>
      <w:r>
        <w:t>What is the exact signature of the main() method that the JVM looks for as the entry point? Write the full line of code. (2 points)</w:t>
      </w:r>
    </w:p>
    <w:p w14:paraId="4DD5653B">
      <w:pPr>
        <w:numPr>
          <w:numId w:val="0"/>
        </w:numPr>
      </w:pPr>
      <w:r>
        <w:rPr>
          <w:rFonts w:hint="default"/>
          <w:lang w:val="en-IN"/>
        </w:rPr>
        <w:t>Ans=Public static void main(String[]args)</w:t>
      </w:r>
    </w:p>
    <w:p w14:paraId="1C42E856">
      <w:pPr>
        <w:numPr>
          <w:ilvl w:val="0"/>
          <w:numId w:val="7"/>
        </w:numPr>
        <w:ind w:left="0" w:leftChars="0" w:firstLine="0" w:firstLineChars="0"/>
      </w:pPr>
      <w:r>
        <w:t xml:space="preserve">Why must the main() method be </w:t>
      </w:r>
      <w:r>
        <w:rPr>
          <w:b/>
        </w:rPr>
        <w:t>static</w:t>
      </w:r>
      <w:r>
        <w:t>? What would happen if it weren't? (1 point)</w:t>
      </w:r>
    </w:p>
    <w:p w14:paraId="16BBC6E4">
      <w:pPr>
        <w:spacing w:after="200" w:line="276" w:lineRule="auto"/>
        <w:ind w:left="0" w:leftChars="0" w:firstLine="0" w:firstLineChars="0"/>
      </w:pPr>
      <w:r>
        <w:rPr>
          <w:rFonts w:hint="default" w:asciiTheme="minorHAnsi" w:hAnsiTheme="minorHAnsi" w:eastAsiaTheme="minorEastAsia" w:cstheme="minorBidi"/>
          <w:sz w:val="22"/>
          <w:szCs w:val="22"/>
          <w:lang w:val="en-IN" w:eastAsia="en-US" w:bidi="ar-SA"/>
        </w:rPr>
        <w:t>Ans-</w:t>
      </w:r>
      <w:r>
        <w:rPr>
          <w:rFonts w:hint="default" w:asciiTheme="minorHAnsi" w:hAnsiTheme="minorHAnsi" w:eastAsiaTheme="minorEastAsia" w:cstheme="minorBidi"/>
          <w:sz w:val="22"/>
          <w:szCs w:val="22"/>
          <w:lang w:val="en-US" w:eastAsia="en-US" w:bidi="ar-SA"/>
        </w:rPr>
        <w:t>main() must be static so the JVM can call it without creating an object. If not static, the JVM cannot use it as the entry point.</w:t>
      </w:r>
    </w:p>
    <w:p w14:paraId="7EDA1D17">
      <w:pPr>
        <w:numPr>
          <w:ilvl w:val="0"/>
          <w:numId w:val="7"/>
        </w:numPr>
        <w:ind w:left="0" w:leftChars="0" w:firstLine="0" w:firstLineChars="0"/>
      </w:pPr>
      <w:r>
        <w:t xml:space="preserve">If you define a public class named </w:t>
      </w:r>
      <w:r>
        <w:rPr>
          <w:b/>
        </w:rPr>
        <w:t>Car</w:t>
      </w:r>
      <w:r>
        <w:t>, what must the filename be? (1 point)</w:t>
      </w:r>
    </w:p>
    <w:p w14:paraId="46299DF0">
      <w:pPr>
        <w:spacing w:after="200" w:line="276" w:lineRule="auto"/>
        <w:ind w:left="0" w:leftChars="0" w:firstLine="0" w:firstLineChars="0"/>
      </w:pPr>
      <w:r>
        <w:rPr>
          <w:rFonts w:hint="default" w:asciiTheme="minorHAnsi" w:hAnsiTheme="minorHAnsi" w:eastAsiaTheme="minorEastAsia" w:cstheme="minorBidi"/>
          <w:sz w:val="22"/>
          <w:szCs w:val="22"/>
          <w:lang w:val="en-IN" w:eastAsia="en-US" w:bidi="ar-SA"/>
        </w:rPr>
        <w:t>Ans=</w:t>
      </w:r>
      <w:r>
        <w:rPr>
          <w:rFonts w:hint="default" w:asciiTheme="minorHAnsi" w:hAnsiTheme="minorHAnsi" w:eastAsiaTheme="minorEastAsia" w:cstheme="minorBidi"/>
          <w:sz w:val="22"/>
          <w:szCs w:val="22"/>
          <w:lang w:val="en-US" w:eastAsia="en-US" w:bidi="ar-SA"/>
        </w:rPr>
        <w:t>Car.java</w:t>
      </w:r>
    </w:p>
    <w:p w14:paraId="4EDF12B4">
      <w:pPr>
        <w:numPr>
          <w:ilvl w:val="0"/>
          <w:numId w:val="7"/>
        </w:numPr>
        <w:ind w:left="0" w:leftChars="0" w:firstLine="0" w:firstLineChars="0"/>
      </w:pPr>
      <w:r>
        <w:t>What are the three building blocks of a Java program's structure (in the order they typically appear)? (2 points)</w:t>
      </w:r>
    </w:p>
    <w:p w14:paraId="73AF1F5A">
      <w:pPr>
        <w:numPr>
          <w:numId w:val="0"/>
        </w:numPr>
        <w:ind w:leftChars="0"/>
        <w:rPr>
          <w:rFonts w:hint="default" w:ascii="Segoe UI" w:hAnsi="Segoe UI" w:eastAsia="Segoe UI" w:cs="Segoe UI"/>
          <w:i w:val="0"/>
          <w:iCs w:val="0"/>
          <w:caps w:val="0"/>
          <w:color w:val="FFFFFF"/>
          <w:spacing w:val="0"/>
          <w:sz w:val="24"/>
          <w:szCs w:val="24"/>
          <w:shd w:val="clear" w:fill="000000"/>
          <w:lang w:val="en-IN"/>
        </w:rPr>
      </w:pPr>
      <w:r>
        <w:rPr>
          <w:rFonts w:hint="default"/>
          <w:lang w:val="en-IN"/>
        </w:rPr>
        <w:t>Ans=Package --&gt;import--&gt;class definition</w:t>
      </w:r>
    </w:p>
    <w:p w14:paraId="4B1BAEA2">
      <w:r>
        <w:t xml:space="preserve">5. What is the purpose of the </w:t>
      </w:r>
      <w:r>
        <w:rPr>
          <w:b/>
        </w:rPr>
        <w:t>System.out.println()</w:t>
      </w:r>
      <w:r>
        <w:t xml:space="preserve"> statement? What are the three parts (System, out, println) in the chain? (2 points)</w:t>
      </w:r>
    </w:p>
    <w:p w14:paraId="24615239">
      <w:pPr>
        <w:pStyle w:val="34"/>
        <w:keepNext w:val="0"/>
        <w:keepLines w:val="0"/>
        <w:widowControl/>
        <w:suppressLineNumbers w:val="0"/>
        <w:spacing w:before="0" w:beforeAutospacing="0" w:after="0" w:afterAutospacing="0"/>
        <w:ind w:left="0" w:right="0"/>
        <w:rPr>
          <w:rFonts w:hint="default"/>
          <w:lang w:val="en-IN"/>
        </w:rPr>
      </w:pPr>
      <w:r>
        <w:rPr>
          <w:rFonts w:hint="default"/>
          <w:lang w:val="en-IN"/>
        </w:rPr>
        <w:t>Ans=System.out.println()prints output on the console and moves to the next line .</w:t>
      </w:r>
    </w:p>
    <w:p w14:paraId="76E2F99D">
      <w:pPr>
        <w:pStyle w:val="34"/>
        <w:keepNext w:val="0"/>
        <w:keepLines w:val="0"/>
        <w:widowControl/>
        <w:suppressLineNumbers w:val="0"/>
        <w:spacing w:before="0" w:beforeAutospacing="0" w:after="0" w:afterAutospacing="0"/>
        <w:ind w:left="0" w:right="0"/>
        <w:rPr>
          <w:rFonts w:hint="default"/>
          <w:lang w:val="en-IN"/>
        </w:rPr>
      </w:pPr>
      <w:r>
        <w:rPr>
          <w:rFonts w:hint="default"/>
          <w:lang w:val="en-IN"/>
        </w:rPr>
        <w:t xml:space="preserve">         System = system class</w:t>
      </w:r>
    </w:p>
    <w:p w14:paraId="4500DB16">
      <w:pPr>
        <w:pStyle w:val="34"/>
        <w:keepNext w:val="0"/>
        <w:keepLines w:val="0"/>
        <w:widowControl/>
        <w:suppressLineNumbers w:val="0"/>
        <w:spacing w:before="0" w:beforeAutospacing="0" w:after="0" w:afterAutospacing="0"/>
        <w:ind w:left="0" w:right="0"/>
        <w:rPr>
          <w:rFonts w:hint="default"/>
          <w:lang w:val="en-IN"/>
        </w:rPr>
      </w:pPr>
      <w:r>
        <w:rPr>
          <w:rFonts w:hint="default"/>
          <w:lang w:val="en-IN"/>
        </w:rPr>
        <w:t xml:space="preserve">         Out = standard output stream</w:t>
      </w:r>
    </w:p>
    <w:p w14:paraId="4F22EA11">
      <w:pPr>
        <w:pStyle w:val="34"/>
        <w:keepNext w:val="0"/>
        <w:keepLines w:val="0"/>
        <w:widowControl/>
        <w:suppressLineNumbers w:val="0"/>
        <w:spacing w:before="0" w:beforeAutospacing="0" w:after="0" w:afterAutospacing="0"/>
        <w:ind w:left="0" w:right="0"/>
        <w:rPr>
          <w:rFonts w:hint="default"/>
          <w:lang w:val="en-IN"/>
        </w:rPr>
      </w:pPr>
      <w:r>
        <w:rPr>
          <w:rFonts w:hint="default"/>
          <w:lang w:val="en-IN"/>
        </w:rPr>
        <w:t xml:space="preserve">         Println = prints text and adds a new line.</w:t>
      </w:r>
    </w:p>
    <w:p w14:paraId="447A6D03">
      <w:r>
        <w:br w:type="page"/>
      </w:r>
    </w:p>
    <w:p w14:paraId="749582FD">
      <w:pPr>
        <w:pStyle w:val="3"/>
      </w:pPr>
      <w:r>
        <w:t>Part D: True or False (4 points)</w:t>
      </w:r>
    </w:p>
    <w:p w14:paraId="4EF09504">
      <w:r>
        <w:t>Mark each statement as True or False. Each is worth 1 point.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896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0D2A3A3">
            <w:pPr>
              <w:spacing w:after="0" w:line="240" w:lineRule="auto"/>
            </w:pPr>
            <w:r>
              <w:rPr>
                <w:b/>
              </w:rPr>
              <w:t>#</w:t>
            </w:r>
          </w:p>
        </w:tc>
        <w:tc>
          <w:tcPr>
            <w:tcW w:w="3213" w:type="dxa"/>
          </w:tcPr>
          <w:p w14:paraId="7BC8C7C5">
            <w:pPr>
              <w:spacing w:after="0" w:line="240" w:lineRule="auto"/>
            </w:pPr>
            <w:r>
              <w:rPr>
                <w:b/>
              </w:rPr>
              <w:t>Statement</w:t>
            </w:r>
          </w:p>
        </w:tc>
        <w:tc>
          <w:tcPr>
            <w:tcW w:w="3213" w:type="dxa"/>
          </w:tcPr>
          <w:p w14:paraId="4987EEDA">
            <w:pPr>
              <w:spacing w:after="0" w:line="240" w:lineRule="auto"/>
            </w:pPr>
            <w:r>
              <w:rPr>
                <w:b/>
              </w:rPr>
              <w:t>True / False</w:t>
            </w:r>
          </w:p>
        </w:tc>
      </w:tr>
      <w:tr w14:paraId="40BF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903B27C">
            <w:pPr>
              <w:spacing w:after="0" w:line="240" w:lineRule="auto"/>
            </w:pPr>
            <w:r>
              <w:t>1</w:t>
            </w:r>
          </w:p>
        </w:tc>
        <w:tc>
          <w:tcPr>
            <w:tcW w:w="3213" w:type="dxa"/>
          </w:tcPr>
          <w:p w14:paraId="391ADB16">
            <w:pPr>
              <w:spacing w:after="0" w:line="240" w:lineRule="auto"/>
            </w:pPr>
            <w:r>
              <w:t>Java is a purely object-oriented language — EVERYTHING in Java is an object, including primitive types like int and boolean.</w:t>
            </w:r>
          </w:p>
        </w:tc>
        <w:tc>
          <w:tcPr>
            <w:tcW w:w="3213" w:type="dxa"/>
          </w:tcPr>
          <w:p w14:paraId="7505AE8D">
            <w:pPr>
              <w:spacing w:after="0" w:line="240" w:lineRule="auto"/>
              <w:rPr>
                <w:rFonts w:hint="default"/>
                <w:lang w:val="en-IN"/>
              </w:rPr>
            </w:pPr>
            <w:r>
              <w:rPr>
                <w:rFonts w:hint="default"/>
                <w:lang w:val="en-IN"/>
              </w:rPr>
              <w:t>false</w:t>
            </w:r>
          </w:p>
        </w:tc>
      </w:tr>
      <w:tr w14:paraId="5A3E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C06EBB8">
            <w:pPr>
              <w:spacing w:after="0" w:line="240" w:lineRule="auto"/>
            </w:pPr>
            <w:r>
              <w:t>2</w:t>
            </w:r>
          </w:p>
        </w:tc>
        <w:tc>
          <w:tcPr>
            <w:tcW w:w="3213" w:type="dxa"/>
          </w:tcPr>
          <w:p w14:paraId="5513E8BD">
            <w:pPr>
              <w:spacing w:after="0" w:line="240" w:lineRule="auto"/>
            </w:pPr>
            <w:r>
              <w:t>The JDK contains the JRE, and the JRE contains the JVM.</w:t>
            </w:r>
          </w:p>
        </w:tc>
        <w:tc>
          <w:tcPr>
            <w:tcW w:w="3213" w:type="dxa"/>
          </w:tcPr>
          <w:p w14:paraId="2C99DB54">
            <w:pPr>
              <w:spacing w:after="0" w:line="240" w:lineRule="auto"/>
              <w:rPr>
                <w:rFonts w:hint="default"/>
                <w:lang w:val="en-IN"/>
              </w:rPr>
            </w:pPr>
            <w:r>
              <w:rPr>
                <w:rFonts w:hint="default"/>
                <w:lang w:val="en-IN"/>
              </w:rPr>
              <w:t>true</w:t>
            </w:r>
          </w:p>
        </w:tc>
      </w:tr>
      <w:tr w14:paraId="0E871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58935F17">
            <w:pPr>
              <w:spacing w:after="0" w:line="240" w:lineRule="auto"/>
            </w:pPr>
            <w:r>
              <w:t>3</w:t>
            </w:r>
          </w:p>
        </w:tc>
        <w:tc>
          <w:tcPr>
            <w:tcW w:w="3213" w:type="dxa"/>
          </w:tcPr>
          <w:p w14:paraId="2865B3C0">
            <w:pPr>
              <w:spacing w:after="0" w:line="240" w:lineRule="auto"/>
            </w:pPr>
            <w:r>
              <w:t>Java source code (.java) is compiled directly into machine code specific to the operating system.</w:t>
            </w:r>
          </w:p>
        </w:tc>
        <w:tc>
          <w:tcPr>
            <w:tcW w:w="3213" w:type="dxa"/>
          </w:tcPr>
          <w:p w14:paraId="6BB3934E">
            <w:pPr>
              <w:spacing w:after="0" w:line="240" w:lineRule="auto"/>
              <w:rPr>
                <w:rFonts w:hint="default"/>
                <w:lang w:val="en-IN"/>
              </w:rPr>
            </w:pPr>
            <w:r>
              <w:rPr>
                <w:rFonts w:hint="default"/>
                <w:lang w:val="en-IN"/>
              </w:rPr>
              <w:t>false</w:t>
            </w:r>
          </w:p>
        </w:tc>
      </w:tr>
      <w:tr w14:paraId="5404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DFBC553">
            <w:pPr>
              <w:spacing w:after="0" w:line="240" w:lineRule="auto"/>
            </w:pPr>
            <w:r>
              <w:t>4</w:t>
            </w:r>
          </w:p>
        </w:tc>
        <w:tc>
          <w:tcPr>
            <w:tcW w:w="3213" w:type="dxa"/>
          </w:tcPr>
          <w:p w14:paraId="01AFC6FC">
            <w:pPr>
              <w:spacing w:after="0" w:line="240" w:lineRule="auto"/>
            </w:pPr>
            <w:r>
              <w:t>A Java program can have multiple public classes in a single .java file, as long as one of them matches the filename.</w:t>
            </w:r>
          </w:p>
        </w:tc>
        <w:tc>
          <w:tcPr>
            <w:tcW w:w="3213" w:type="dxa"/>
          </w:tcPr>
          <w:p w14:paraId="399E571D">
            <w:pPr>
              <w:spacing w:after="0" w:line="240" w:lineRule="auto"/>
              <w:rPr>
                <w:rFonts w:hint="default"/>
                <w:lang w:val="en-IN"/>
              </w:rPr>
            </w:pPr>
            <w:r>
              <w:rPr>
                <w:rFonts w:hint="default"/>
                <w:lang w:val="en-IN"/>
              </w:rPr>
              <w:t>false</w:t>
            </w:r>
          </w:p>
        </w:tc>
      </w:tr>
    </w:tbl>
    <w:p w14:paraId="1ECEAA53">
      <w:r>
        <w:br w:type="page"/>
      </w:r>
    </w:p>
    <w:p w14:paraId="39DFA369">
      <w:pPr>
        <w:pStyle w:val="3"/>
      </w:pPr>
      <w:r>
        <w:t>Part E: Write the Code (4 points)</w:t>
      </w:r>
    </w:p>
    <w:p w14:paraId="03E20EBB">
      <w:r>
        <w:t>Write the complete Java code for each task on the lines provided.</w:t>
      </w:r>
    </w:p>
    <w:p w14:paraId="7438413D">
      <w:r>
        <w:t xml:space="preserve">1. Write a complete Java program named </w:t>
      </w:r>
      <w:r>
        <w:rPr>
          <w:b/>
        </w:rPr>
        <w:t>HelloJava</w:t>
      </w:r>
      <w:r>
        <w:t xml:space="preserve"> that prints exactly: Hello, Java! (2 points)</w:t>
      </w:r>
    </w:p>
    <w:p w14:paraId="52D2AB88">
      <w:r>
        <w:t xml:space="preserve">class </w:t>
      </w:r>
      <w:r>
        <w:rPr>
          <w:rFonts w:hint="default"/>
          <w:u w:val="single"/>
          <w:lang w:val="en-IN"/>
        </w:rPr>
        <w:t>HelloJava</w:t>
      </w:r>
      <w:r>
        <w:rPr>
          <w:rFonts w:hint="default"/>
          <w:lang w:val="en-IN"/>
        </w:rPr>
        <w:t xml:space="preserve"> </w:t>
      </w:r>
      <w:r>
        <w:t>{  // line 1</w:t>
      </w:r>
    </w:p>
    <w:p w14:paraId="242147E0">
      <w:r>
        <w:t xml:space="preserve">  </w:t>
      </w:r>
      <w:r>
        <w:rPr>
          <w:u w:val="single"/>
        </w:rPr>
        <w:t xml:space="preserve"> </w:t>
      </w:r>
      <w:r>
        <w:rPr>
          <w:rFonts w:hint="default"/>
          <w:u w:val="single"/>
          <w:lang w:val="en-IN"/>
        </w:rPr>
        <w:t xml:space="preserve">Public static void main(String[]arg) </w:t>
      </w:r>
      <w:r>
        <w:t>// line 2</w:t>
      </w:r>
    </w:p>
    <w:p w14:paraId="6E497C35">
      <w:pPr>
        <w:rPr>
          <w:rFonts w:hint="default"/>
          <w:u w:val="single"/>
          <w:lang w:val="en-IN"/>
        </w:rPr>
      </w:pPr>
      <w:r>
        <w:t xml:space="preserve">  </w:t>
      </w:r>
      <w:r>
        <w:rPr>
          <w:u w:val="single"/>
        </w:rPr>
        <w:t xml:space="preserve"> </w:t>
      </w:r>
      <w:r>
        <w:rPr>
          <w:rFonts w:hint="default"/>
          <w:u w:val="single"/>
          <w:lang w:val="en-IN"/>
        </w:rPr>
        <w:t>{</w:t>
      </w:r>
      <w:r>
        <w:rPr>
          <w:rFonts w:hint="default"/>
          <w:u w:val="none"/>
          <w:lang w:val="en-IN"/>
        </w:rPr>
        <w:t xml:space="preserve"> //line 3</w:t>
      </w:r>
    </w:p>
    <w:p w14:paraId="0F8BF5CC">
      <w:pPr>
        <w:rPr>
          <w:rFonts w:hint="default"/>
          <w:u w:val="single"/>
          <w:lang w:val="en-IN"/>
        </w:rPr>
      </w:pPr>
      <w:r>
        <w:rPr>
          <w:u w:val="single"/>
        </w:rPr>
        <w:t xml:space="preserve"> </w:t>
      </w:r>
      <w:r>
        <w:rPr>
          <w:rFonts w:hint="default"/>
          <w:u w:val="single"/>
          <w:lang w:val="en-IN"/>
        </w:rPr>
        <w:t>System.out.println(“Hello,java!”); //line 4</w:t>
      </w:r>
    </w:p>
    <w:p w14:paraId="719497E3">
      <w:pPr>
        <w:rPr>
          <w:rFonts w:hint="default"/>
          <w:u w:val="none"/>
          <w:lang w:val="en-IN"/>
        </w:rPr>
      </w:pPr>
      <w:r>
        <w:rPr>
          <w:u w:val="single"/>
        </w:rPr>
        <w:t>}</w:t>
      </w:r>
      <w:r>
        <w:rPr>
          <w:u w:val="none"/>
        </w:rPr>
        <w:t xml:space="preserve">  </w:t>
      </w:r>
      <w:r>
        <w:rPr>
          <w:rFonts w:hint="default"/>
          <w:u w:val="none"/>
          <w:lang w:val="en-IN"/>
        </w:rPr>
        <w:t>//line 5</w:t>
      </w:r>
    </w:p>
    <w:p w14:paraId="6C3A0F6F">
      <w:r>
        <w:t xml:space="preserve">2. Write a complete Java program named </w:t>
      </w:r>
      <w:r>
        <w:rPr>
          <w:b/>
        </w:rPr>
        <w:t>Welcome</w:t>
      </w:r>
      <w:r>
        <w:t xml:space="preserve"> that prints: Welcome to Java Programming! I am ready to learn. (2 points)</w:t>
      </w:r>
    </w:p>
    <w:p w14:paraId="46118757">
      <w:r>
        <w:t>Class</w:t>
      </w:r>
      <w:r>
        <w:rPr>
          <w:rFonts w:hint="default"/>
          <w:lang w:val="en-IN"/>
        </w:rPr>
        <w:t xml:space="preserve"> </w:t>
      </w:r>
      <w:r>
        <w:rPr>
          <w:rFonts w:hint="default"/>
          <w:u w:val="single"/>
          <w:lang w:val="en-IN"/>
        </w:rPr>
        <w:t>welcome</w:t>
      </w:r>
      <w:r>
        <w:t>{  // line 1</w:t>
      </w:r>
    </w:p>
    <w:p w14:paraId="7E8A6FC6">
      <w:r>
        <w:rPr>
          <w:rFonts w:hint="default"/>
          <w:u w:val="single"/>
          <w:lang w:val="en-IN"/>
        </w:rPr>
        <w:t>Public static void main(String[]arg)</w:t>
      </w:r>
      <w:r>
        <w:t>// line 2</w:t>
      </w:r>
    </w:p>
    <w:p w14:paraId="646C091A">
      <w:pPr>
        <w:rPr>
          <w:rFonts w:hint="default"/>
          <w:u w:val="single"/>
          <w:lang w:val="en-IN"/>
        </w:rPr>
      </w:pPr>
      <w:r>
        <w:t xml:space="preserve">  </w:t>
      </w:r>
      <w:r>
        <w:rPr>
          <w:rFonts w:hint="default"/>
          <w:u w:val="single"/>
          <w:lang w:val="en-IN"/>
        </w:rPr>
        <w:t>{</w:t>
      </w:r>
      <w:r>
        <w:rPr>
          <w:rFonts w:hint="default"/>
          <w:u w:val="none"/>
          <w:lang w:val="en-IN"/>
        </w:rPr>
        <w:t xml:space="preserve"> //line 3</w:t>
      </w:r>
    </w:p>
    <w:p w14:paraId="31F33BDA">
      <w:r>
        <w:rPr>
          <w:rFonts w:hint="default"/>
          <w:u w:val="single"/>
          <w:lang w:val="en-IN"/>
        </w:rPr>
        <w:t>System.out.println(“Welcome to java Programming! I am ready to learn.”); //line 4</w:t>
      </w:r>
    </w:p>
    <w:p w14:paraId="3E47829C">
      <w:r>
        <w:t xml:space="preserve"> </w:t>
      </w:r>
      <w:r>
        <w:rPr>
          <w:rFonts w:hint="default"/>
          <w:u w:val="single"/>
          <w:lang w:val="en-IN"/>
        </w:rPr>
        <w:t>}</w:t>
      </w:r>
      <w:r>
        <w:rPr>
          <w:rFonts w:hint="default"/>
          <w:lang w:val="en-IN"/>
        </w:rPr>
        <w:t xml:space="preserve"> </w:t>
      </w:r>
      <w:r>
        <w:t>// line 5</w:t>
      </w:r>
      <w:r>
        <w:br w:type="page"/>
      </w:r>
    </w:p>
    <w:p w14:paraId="76F44ED6">
      <w:pPr>
        <w:pStyle w:val="2"/>
      </w:pPr>
      <w:r>
        <w:t>ANSWER KEY</w:t>
      </w:r>
    </w:p>
    <w:p w14:paraId="3E2D565E">
      <w:r>
        <w:t>(For instructor use only — do not distribute to students)</w:t>
      </w:r>
    </w:p>
    <w:p w14:paraId="13A6FDBE">
      <w:pPr>
        <w:pStyle w:val="3"/>
      </w:pPr>
      <w:r>
        <w:t>Part A: Answer Key — OOP Concepts</w:t>
      </w:r>
    </w:p>
    <w:p w14:paraId="304581B3">
      <w:pPr>
        <w:pStyle w:val="30"/>
      </w:pPr>
      <w:r>
        <w:t>class</w:t>
      </w:r>
    </w:p>
    <w:p w14:paraId="3543BD89">
      <w:pPr>
        <w:pStyle w:val="30"/>
      </w:pPr>
      <w:r>
        <w:t>object</w:t>
      </w:r>
    </w:p>
    <w:p w14:paraId="34F90114">
      <w:pPr>
        <w:pStyle w:val="30"/>
      </w:pPr>
      <w:r>
        <w:t>Encapsulation</w:t>
      </w:r>
    </w:p>
    <w:p w14:paraId="698B9453">
      <w:pPr>
        <w:pStyle w:val="30"/>
      </w:pPr>
      <w:r>
        <w:t>Inheritance</w:t>
      </w:r>
    </w:p>
    <w:p w14:paraId="094692E8">
      <w:pPr>
        <w:pStyle w:val="30"/>
      </w:pPr>
      <w:r>
        <w:t>Polymorphism</w:t>
      </w:r>
    </w:p>
    <w:p w14:paraId="435BAC57">
      <w:pPr>
        <w:pStyle w:val="30"/>
      </w:pPr>
      <w:r>
        <w:t>Abstraction</w:t>
      </w:r>
    </w:p>
    <w:p w14:paraId="498EB934">
      <w:pPr>
        <w:pStyle w:val="30"/>
      </w:pPr>
      <w:r>
        <w:t>object (Java is object-oriented; primitive types like int, double, boolean are NOT objects — they are 'primitives' and have wrapper classes for OOP contexts)</w:t>
      </w:r>
    </w:p>
    <w:p w14:paraId="7B2C6255">
      <w:pPr>
        <w:pStyle w:val="30"/>
      </w:pPr>
      <w:r>
        <w:t>is-a</w:t>
      </w:r>
    </w:p>
    <w:p w14:paraId="3F3E1E4B">
      <w:pPr>
        <w:pStyle w:val="3"/>
      </w:pPr>
      <w:r>
        <w:t>Part B: Answer Key — Java Features &amp; JDK/JRE/JVM</w:t>
      </w:r>
    </w:p>
    <w:p w14:paraId="36609DBD">
      <w:pPr>
        <w:pStyle w:val="30"/>
      </w:pPr>
      <w:r>
        <w:t>James Gosling</w:t>
      </w:r>
    </w:p>
    <w:p w14:paraId="6E653FD0">
      <w:pPr>
        <w:pStyle w:val="30"/>
      </w:pPr>
      <w:r>
        <w:t>Run</w:t>
      </w:r>
    </w:p>
    <w:p w14:paraId="23A7DB05">
      <w:pPr>
        <w:pStyle w:val="30"/>
      </w:pPr>
      <w:r>
        <w:t>bytecode</w:t>
      </w:r>
    </w:p>
    <w:p w14:paraId="3FAD062C">
      <w:pPr>
        <w:pStyle w:val="30"/>
      </w:pPr>
      <w:r>
        <w:t>Garbage Collection (GC)</w:t>
      </w:r>
    </w:p>
    <w:p w14:paraId="66C266B3">
      <w:pPr>
        <w:pStyle w:val="30"/>
      </w:pPr>
      <w:r>
        <w:t>pointers (or pointer arithmetic)</w:t>
      </w:r>
    </w:p>
    <w:p w14:paraId="3ADBC6CD">
      <w:pPr>
        <w:pStyle w:val="30"/>
      </w:pPr>
      <w:r>
        <w:t>JVM</w:t>
      </w:r>
    </w:p>
    <w:p w14:paraId="564076E5">
      <w:pPr>
        <w:pStyle w:val="30"/>
      </w:pPr>
      <w:r>
        <w:t>JDK</w:t>
      </w:r>
    </w:p>
    <w:p w14:paraId="3E8F8B13">
      <w:pPr>
        <w:pStyle w:val="30"/>
      </w:pPr>
      <w:r>
        <w:t>javac</w:t>
      </w:r>
    </w:p>
    <w:p w14:paraId="3D83B210">
      <w:pPr>
        <w:pStyle w:val="3"/>
      </w:pPr>
      <w:r>
        <w:t>Part C: Answer Key — Java Program Structure</w:t>
      </w:r>
    </w:p>
    <w:p w14:paraId="1858A5C8">
      <w:r>
        <w:t xml:space="preserve">1. </w:t>
      </w:r>
      <w:r>
        <w:rPr>
          <w:b/>
        </w:rPr>
        <w:t>public static void main(String[] args)</w:t>
      </w:r>
      <w:r>
        <w:t xml:space="preserve"> — This is the exact signature the JVM searches for to start execution. The order and case of each keyword matters. A common variant uses String... args (varargs) in Java 5+, but String[] args is the classic and most widely taught form.</w:t>
      </w:r>
    </w:p>
    <w:p w14:paraId="2FDA2152">
      <w:r>
        <w:t xml:space="preserve">2. The main() method must be </w:t>
      </w:r>
      <w:r>
        <w:rPr>
          <w:b/>
        </w:rPr>
        <w:t>static</w:t>
      </w:r>
      <w:r>
        <w:t xml:space="preserve"> because the JVM needs to call it WITHOUT first creating an instance of the class. Since execution starts before any objects exist, static allows the method to be invoked directly on the class itself. If main were not static, the JVM would need to instantiate the class first — but it doesn't know which constructor to call, and there may not be a no-arg constructor. So static is required for the entry point.</w:t>
      </w:r>
    </w:p>
    <w:p w14:paraId="17501D14">
      <w:r>
        <w:t xml:space="preserve">3. The filename must be </w:t>
      </w:r>
      <w:r>
        <w:rPr>
          <w:b/>
        </w:rPr>
        <w:t>Car.java</w:t>
      </w:r>
      <w:r>
        <w:t xml:space="preserve"> — in Java, a public class must be defined in a file with the EXACT same name (including case) and a .java extension. Car.java, car.java, and CAR.java are all DIFFERENT files (Java is case-sensitive).</w:t>
      </w:r>
    </w:p>
    <w:p w14:paraId="2FD26B43">
      <w:r>
        <w:t xml:space="preserve">4. The three building blocks (in typical order): </w:t>
      </w:r>
      <w:r>
        <w:rPr>
          <w:b/>
        </w:rPr>
        <w:t>(1) Package declaration (optional), (2) Import statements (optional), (3) Class definition</w:t>
      </w:r>
      <w:r>
        <w:t xml:space="preserve"> — The class definition is the only REQUIRED part. Package and imports come before the class if present.</w:t>
      </w:r>
    </w:p>
    <w:p w14:paraId="335307AA">
      <w:r>
        <w:t>5. System.out.println() prints text to the standard output (console) followed by a newline. The three parts are:</w:t>
      </w:r>
    </w:p>
    <w:p w14:paraId="54BE7EDC">
      <w:pPr>
        <w:pStyle w:val="24"/>
      </w:pPr>
      <w:r>
        <w:t>System — a predefined class in the java.lang package (auto-imported) that provides access to system resources.</w:t>
      </w:r>
    </w:p>
    <w:p w14:paraId="6D68728C">
      <w:pPr>
        <w:pStyle w:val="24"/>
      </w:pPr>
      <w:r>
        <w:t>out — a static field inside System, of type PrintStream, representing the standard output stream (usually the console).</w:t>
      </w:r>
    </w:p>
    <w:p w14:paraId="4A3AB766">
      <w:pPr>
        <w:pStyle w:val="24"/>
      </w:pPr>
      <w:r>
        <w:t>println() — a method of PrintStream that prints the given content followed by a newline character. There are overloaded versions for different data types (String, int, double, Object, etc.).</w:t>
      </w:r>
    </w:p>
    <w:p w14:paraId="7171A7DC">
      <w:pPr>
        <w:pStyle w:val="3"/>
      </w:pPr>
      <w:r>
        <w:t>Part D: Answer Key — True or False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05C0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724432EA">
            <w:pPr>
              <w:spacing w:after="0" w:line="240" w:lineRule="auto"/>
            </w:pPr>
            <w:r>
              <w:rPr>
                <w:b/>
              </w:rPr>
              <w:t>#</w:t>
            </w:r>
          </w:p>
        </w:tc>
        <w:tc>
          <w:tcPr>
            <w:tcW w:w="3213" w:type="dxa"/>
          </w:tcPr>
          <w:p w14:paraId="31631076">
            <w:pPr>
              <w:spacing w:after="0" w:line="240" w:lineRule="auto"/>
            </w:pPr>
            <w:r>
              <w:rPr>
                <w:b/>
              </w:rPr>
              <w:t>Statement</w:t>
            </w:r>
          </w:p>
        </w:tc>
        <w:tc>
          <w:tcPr>
            <w:tcW w:w="3213" w:type="dxa"/>
          </w:tcPr>
          <w:p w14:paraId="2DD8997F">
            <w:pPr>
              <w:spacing w:after="0" w:line="240" w:lineRule="auto"/>
            </w:pPr>
            <w:r>
              <w:rPr>
                <w:b/>
              </w:rPr>
              <w:t>True / False</w:t>
            </w:r>
          </w:p>
        </w:tc>
      </w:tr>
      <w:tr w14:paraId="2F42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15996D69">
            <w:pPr>
              <w:spacing w:after="0" w:line="240" w:lineRule="auto"/>
            </w:pPr>
            <w:r>
              <w:t>1</w:t>
            </w:r>
          </w:p>
        </w:tc>
        <w:tc>
          <w:tcPr>
            <w:tcW w:w="3213" w:type="dxa"/>
          </w:tcPr>
          <w:p w14:paraId="45236DB5">
            <w:pPr>
              <w:spacing w:after="0" w:line="240" w:lineRule="auto"/>
            </w:pPr>
            <w:r>
              <w:t>Java is a purely object-oriented language — EVERYTHING in Java is an object, including primitive types like int and boolean.</w:t>
            </w:r>
          </w:p>
        </w:tc>
        <w:tc>
          <w:tcPr>
            <w:tcW w:w="3213" w:type="dxa"/>
          </w:tcPr>
          <w:p w14:paraId="639B6122">
            <w:pPr>
              <w:spacing w:after="0" w:line="240" w:lineRule="auto"/>
            </w:pPr>
            <w:r>
              <w:t>FALSE — Java has 8 primitive types (byte, short, int, long, float, double, char, boolean) that are NOT objects. Wrapper classes (Integer, Boolean, etc.) exist to use them as objects when needed. This is why Java is sometimes said to be 'mostly' object-oriented rather than purely object-oriented.</w:t>
            </w:r>
          </w:p>
        </w:tc>
      </w:tr>
      <w:tr w14:paraId="3197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204FAFA4">
            <w:pPr>
              <w:spacing w:after="0" w:line="240" w:lineRule="auto"/>
            </w:pPr>
            <w:r>
              <w:t>2</w:t>
            </w:r>
          </w:p>
        </w:tc>
        <w:tc>
          <w:tcPr>
            <w:tcW w:w="3213" w:type="dxa"/>
          </w:tcPr>
          <w:p w14:paraId="56CAC800">
            <w:pPr>
              <w:spacing w:after="0" w:line="240" w:lineRule="auto"/>
            </w:pPr>
            <w:r>
              <w:t>The JDK contains the JRE, and the JRE contains the JVM.</w:t>
            </w:r>
          </w:p>
        </w:tc>
        <w:tc>
          <w:tcPr>
            <w:tcW w:w="3213" w:type="dxa"/>
          </w:tcPr>
          <w:p w14:paraId="23CBBF75">
            <w:pPr>
              <w:spacing w:after="0" w:line="240" w:lineRule="auto"/>
            </w:pPr>
            <w:r>
              <w:t>TRUE — JDK ⊃ JRE ⊃ JVM. The JDK is the largest package (development tools + JRE). The JRE is the runtime environment (JVM + standard libraries). The JVM is the runtime engine inside the JRE.</w:t>
            </w:r>
          </w:p>
        </w:tc>
      </w:tr>
      <w:tr w14:paraId="2180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6DFC12D0">
            <w:pPr>
              <w:spacing w:after="0" w:line="240" w:lineRule="auto"/>
            </w:pPr>
            <w:r>
              <w:t>3</w:t>
            </w:r>
          </w:p>
        </w:tc>
        <w:tc>
          <w:tcPr>
            <w:tcW w:w="3213" w:type="dxa"/>
          </w:tcPr>
          <w:p w14:paraId="49E81D42">
            <w:pPr>
              <w:spacing w:after="0" w:line="240" w:lineRule="auto"/>
            </w:pPr>
            <w:r>
              <w:t>Java source code (.java) is compiled directly into machine code specific to the operating system.</w:t>
            </w:r>
          </w:p>
        </w:tc>
        <w:tc>
          <w:tcPr>
            <w:tcW w:w="3213" w:type="dxa"/>
          </w:tcPr>
          <w:p w14:paraId="00337101">
            <w:pPr>
              <w:spacing w:after="0" w:line="240" w:lineRule="auto"/>
            </w:pPr>
            <w:r>
              <w:t>FALSE — javac compiles .java files into BYTECODE (.class files), which is platform-NEUTRAL. The JVM on each platform then interprets or JIT-compiles that bytecode into native machine code at runtime. This is the mechanism behind WORA.</w:t>
            </w:r>
          </w:p>
        </w:tc>
      </w:tr>
      <w:tr w14:paraId="56EE2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tcPr>
          <w:p w14:paraId="073F041F">
            <w:pPr>
              <w:spacing w:after="0" w:line="240" w:lineRule="auto"/>
            </w:pPr>
            <w:r>
              <w:t>4</w:t>
            </w:r>
          </w:p>
        </w:tc>
        <w:tc>
          <w:tcPr>
            <w:tcW w:w="3213" w:type="dxa"/>
          </w:tcPr>
          <w:p w14:paraId="4864B124">
            <w:pPr>
              <w:spacing w:after="0" w:line="240" w:lineRule="auto"/>
            </w:pPr>
            <w:r>
              <w:t>A Java program can have multiple public classes in a single .java file, as long as one of them matches the filename.</w:t>
            </w:r>
          </w:p>
        </w:tc>
        <w:tc>
          <w:tcPr>
            <w:tcW w:w="3213" w:type="dxa"/>
          </w:tcPr>
          <w:p w14:paraId="7FD380A2">
            <w:pPr>
              <w:spacing w:after="0" w:line="240" w:lineRule="auto"/>
            </w:pPr>
            <w:r>
              <w:t>FALSE — A .java file can have MULTIPLE classes, but AT MOST ONE can be public, and that public class MUST match the filename. Non-public (package-private) classes can also be in the same file, but there can be only one public class per file.</w:t>
            </w:r>
          </w:p>
        </w:tc>
      </w:tr>
    </w:tbl>
    <w:p w14:paraId="5DFE7AA5">
      <w:pPr>
        <w:pStyle w:val="3"/>
      </w:pPr>
      <w:r>
        <w:t>Part E: Answer Key — Write the Code</w:t>
      </w:r>
    </w:p>
    <w:p w14:paraId="3BB86CBB">
      <w:pPr>
        <w:pStyle w:val="4"/>
      </w:pPr>
      <w:r>
        <w:t>Question 1: HelloJava</w:t>
      </w:r>
    </w:p>
    <w:p w14:paraId="1F1EB625">
      <w:r>
        <w:t>class HelloJava {                // line 1</w:t>
      </w:r>
    </w:p>
    <w:p w14:paraId="4CD36EC8">
      <w:r>
        <w:t xml:space="preserve">    public static void main(String[] args) {  // line 2</w:t>
      </w:r>
    </w:p>
    <w:p w14:paraId="643745F6">
      <w:r>
        <w:t xml:space="preserve">        System.out.println("Hello, Java!");  // line 3</w:t>
      </w:r>
    </w:p>
    <w:p w14:paraId="051DEFEB">
      <w:r>
        <w:t xml:space="preserve">    }  // line 4</w:t>
      </w:r>
    </w:p>
    <w:p w14:paraId="5C991664">
      <w:r>
        <w:t>}  // line 5</w:t>
      </w:r>
    </w:p>
    <w:p w14:paraId="1551B9F6">
      <w:r>
        <w:t>Note: Semicolons are required. The class name must match the filename (HelloJava.java). main() must be public static void with String[] args. The string inside println must be in double quotes. Case matters — System, not system; out, not Out; println, not Println.</w:t>
      </w:r>
    </w:p>
    <w:p w14:paraId="7EF1D7AB">
      <w:pPr>
        <w:pStyle w:val="4"/>
      </w:pPr>
      <w:r>
        <w:t>Question 2: Welcome</w:t>
      </w:r>
    </w:p>
    <w:p w14:paraId="54ED93A9">
      <w:r>
        <w:t>class Welcome {                // line 1</w:t>
      </w:r>
    </w:p>
    <w:p w14:paraId="7B622141">
      <w:r>
        <w:t xml:space="preserve">    public static void main(String[] args) {  // line 2</w:t>
      </w:r>
    </w:p>
    <w:p w14:paraId="1B347A4A">
      <w:r>
        <w:t xml:space="preserve">        System.out.println("Welcome to Java Programming! I am ready to learn.");  // line 3</w:t>
      </w:r>
    </w:p>
    <w:p w14:paraId="0FC5D812">
      <w:r>
        <w:t xml:space="preserve">    }  // line 4</w:t>
      </w:r>
    </w:p>
    <w:p w14:paraId="040A5443">
      <w:r>
        <w:t>}  // line 5</w:t>
      </w:r>
    </w:p>
    <w:p w14:paraId="4144C73E">
      <w:r>
        <w:t>Grading notes: Full credit for correct class name, correct main() signature, correct System.out.println with the exact string in double quotes, proper braces, and semicolons. Deduct 1 point per major error (wrong class name, wrong main signature, missing println, missing quotes around string, missing semicolons).</w:t>
      </w:r>
    </w:p>
    <w:sectPr>
      <w:headerReference r:id="rId5" w:type="default"/>
      <w:footerReference r:id="rId6" w:type="default"/>
      <w:pgSz w:w="11906" w:h="16838"/>
      <w:pgMar w:top="1417" w:right="1134" w:bottom="1417"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E0B1D">
    <w:pPr>
      <w:pStyle w:val="18"/>
    </w:pPr>
    <w:r>
      <w:t>Fill in the blanks | Answer Key on last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2A844">
    <w:pPr>
      <w:pStyle w:val="19"/>
    </w:pPr>
    <w:r>
      <w:t>Java Programming — Hands-On Lab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65CBDC"/>
    <w:multiLevelType w:val="singleLevel"/>
    <w:tmpl w:val="F565CBDC"/>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612D89"/>
    <w:rsid w:val="31CA4CFC"/>
    <w:rsid w:val="5D335675"/>
    <w:rsid w:val="673758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FillIn"/>
    <w:basedOn w:val="1"/>
    <w:uiPriority w:val="0"/>
    <w:rPr>
      <w:rFonts w:ascii="Calibri" w:hAnsi="Calibri"/>
      <w:color w:val="C0392B"/>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1513</Words>
  <Characters>7858</Characters>
  <Lines>0</Lines>
  <Paragraphs>0</Paragraphs>
  <TotalTime>8</TotalTime>
  <ScaleCrop>false</ScaleCrop>
  <LinksUpToDate>false</LinksUpToDate>
  <CharactersWithSpaces>9383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Sameer chaudhary</cp:lastModifiedBy>
  <dcterms:modified xsi:type="dcterms:W3CDTF">2026-09-13T08:28:08Z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eyJoZGlkIjoiMDFhNzVhZTJmZTc5ODhkYTQ1NTYyYWUwN2M1ZDMzODEiLCJ1c2VySWQiOiI1Njc2NzU0NzUxNDMifQ==</vt:lpwstr>
  </property>
  <property fmtid="{D5CDD505-2E9C-101B-9397-08002B2CF9AE}" pid="3" name="KSOProductBuildVer">
    <vt:lpwstr>1033-12.1.0.28485</vt:lpwstr>
  </property>
  <property fmtid="{D5CDD505-2E9C-101B-9397-08002B2CF9AE}" pid="4" name="ICV">
    <vt:lpwstr>BD1AEF11349F456B8E2A7CFB6A1874F6_13</vt:lpwstr>
  </property>
</Properties>
</file>